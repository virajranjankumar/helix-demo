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ind w:left="1399"/>
        <w:rPr>
          <w:sz w:val="20"/>
        </w:rPr>
      </w:pPr>
      <w:bookmarkStart w:id="0" w:name="_GoBack"/>
      <w:bookmarkEnd w:id="0"/>
      <w:r>
        <w:rPr>
          <w:sz w:val="20"/>
        </w:rPr>
        <w:drawing>
          <wp:inline distT="0" distB="0" distL="0" distR="0">
            <wp:extent cx="4291330" cy="1819275"/>
            <wp:effectExtent l="0" t="0" r="0" b="0"/>
            <wp:docPr id="1" name="image1.png" descr="FF Logo with Address 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FF Logo with Address Colour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773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1"/>
        <w:ind w:left="0"/>
        <w:rPr>
          <w:sz w:val="16"/>
        </w:rPr>
      </w:pPr>
    </w:p>
    <w:p>
      <w:pPr>
        <w:pStyle w:val="7"/>
      </w:pPr>
      <w:r>
        <w:t>TRAVEL INSURANCE PROPOSAL FORM</w:t>
      </w:r>
    </w:p>
    <w:p>
      <w:pPr>
        <w:pStyle w:val="6"/>
        <w:spacing w:before="7"/>
        <w:ind w:left="0"/>
        <w:rPr>
          <w:b/>
          <w:sz w:val="21"/>
        </w:rPr>
      </w:pPr>
    </w:p>
    <w:p>
      <w:pPr>
        <w:pStyle w:val="6"/>
        <w:ind w:left="175" w:right="199"/>
        <w:jc w:val="center"/>
      </w:pPr>
      <w:r>
        <w:t>Please disclose in this form, all the facts which you know or ought to know. Otherwise the policy issued hereto may be void.</w:t>
      </w:r>
    </w:p>
    <w:p>
      <w:pPr>
        <w:pStyle w:val="6"/>
        <w:spacing w:before="5"/>
        <w:ind w:left="0"/>
      </w:pPr>
    </w:p>
    <w:p>
      <w:pPr>
        <w:pStyle w:val="3"/>
      </w:pPr>
      <w:r>
        <w:t>General Information</w:t>
      </w:r>
    </w:p>
    <w:p>
      <w:pPr>
        <w:pStyle w:val="6"/>
        <w:tabs>
          <w:tab w:val="left" w:pos="551"/>
        </w:tabs>
        <w:spacing w:before="117" w:line="252" w:lineRule="exact"/>
        <w:ind w:left="100"/>
      </w:pPr>
      <w:r>
        <w:t>1.</w:t>
      </w:r>
      <w:r>
        <w:tab/>
      </w:r>
      <w:r>
        <w:t>Name of the Proposer (Mr./Mrs./Miss/Rev/Dr.)</w:t>
      </w:r>
      <w:r>
        <w:rPr>
          <w:spacing w:val="54"/>
        </w:rPr>
        <w:t xml:space="preserve"> </w:t>
      </w:r>
      <w:r>
        <w:t>:</w:t>
      </w:r>
    </w:p>
    <w:p>
      <w:pPr>
        <w:pStyle w:val="6"/>
        <w:spacing w:line="252" w:lineRule="exact"/>
      </w:pPr>
      <w:r>
        <w:t>…………………………………………………………………………………………………………..</w:t>
      </w:r>
    </w:p>
    <w:p>
      <w:pPr>
        <w:pStyle w:val="6"/>
        <w:tabs>
          <w:tab w:val="left" w:pos="6214"/>
        </w:tabs>
        <w:ind w:left="597" w:right="115" w:hanging="46"/>
      </w:pPr>
      <w:r>
        <w:rPr>
          <w:spacing w:val="-1"/>
        </w:rPr>
        <w:t xml:space="preserve">………………………………………………………………………………………………………….. </w:t>
      </w:r>
      <w:r>
        <w:t>Date of</w:t>
      </w:r>
      <w:r>
        <w:rPr>
          <w:spacing w:val="-2"/>
        </w:rPr>
        <w:t xml:space="preserve"> </w:t>
      </w:r>
      <w:r>
        <w:t>Birth</w:t>
      </w:r>
      <w:r>
        <w:rPr>
          <w:spacing w:val="-2"/>
        </w:rPr>
        <w:t xml:space="preserve"> </w:t>
      </w:r>
      <w:r>
        <w:t>…………………,…………..</w:t>
      </w:r>
      <w:r>
        <w:tab/>
      </w:r>
      <w:r>
        <w:t>Passport No</w:t>
      </w:r>
      <w:r>
        <w:rPr>
          <w:spacing w:val="-3"/>
        </w:rPr>
        <w:t xml:space="preserve"> </w:t>
      </w:r>
      <w:r>
        <w:t>………….…………..</w:t>
      </w:r>
    </w:p>
    <w:p>
      <w:pPr>
        <w:pStyle w:val="6"/>
        <w:spacing w:before="1"/>
        <w:ind w:left="0"/>
      </w:pPr>
    </w:p>
    <w:p>
      <w:pPr>
        <w:pStyle w:val="6"/>
        <w:tabs>
          <w:tab w:val="left" w:pos="551"/>
        </w:tabs>
        <w:spacing w:line="252" w:lineRule="exact"/>
        <w:ind w:left="100"/>
      </w:pPr>
      <w:r>
        <w:t>2.</w:t>
      </w:r>
      <w:r>
        <w:tab/>
      </w:r>
      <w:r>
        <w:t>Permanent Address :</w:t>
      </w:r>
      <w:r>
        <w:rPr>
          <w:spacing w:val="47"/>
        </w:rPr>
        <w:t xml:space="preserve"> </w:t>
      </w:r>
      <w:r>
        <w:t>…………………………………………………………………………………..</w:t>
      </w:r>
    </w:p>
    <w:p>
      <w:pPr>
        <w:pStyle w:val="6"/>
        <w:spacing w:line="252" w:lineRule="exac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5660390</wp:posOffset>
                </wp:positionH>
                <wp:positionV relativeFrom="paragraph">
                  <wp:posOffset>326390</wp:posOffset>
                </wp:positionV>
                <wp:extent cx="133350" cy="132715"/>
                <wp:effectExtent l="5080" t="4445" r="13970" b="15240"/>
                <wp:wrapNone/>
                <wp:docPr id="3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2" o:spid="_x0000_s1026" o:spt="1" style="position:absolute;left:0pt;margin-left:445.7pt;margin-top:25.7pt;height:10.45pt;width:10.5pt;mso-position-horizontal-relative:page;z-index:251660288;mso-width-relative:page;mso-height-relative:page;" filled="f" stroked="t" coordsize="21600,21600" o:gfxdata="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C&#10;MtCo1wAAAAkBAAAPAAAAAAAAAAEAIAAAACIAAABkcnMvZG93bnJldi54bWxQSwECFAAUAAAACACH&#10;TuJA3eEsCOwBAAD4AwAADgAAAAAAAAABACAAAAAmAQAAZHJzL2Uyb0RvYy54bWxQSwUGAAAAAAYA&#10;BgBZAQAAh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t>……………………………………………………………………..Telephone Nos.</w:t>
      </w:r>
      <w:r>
        <w:rPr>
          <w:spacing w:val="-9"/>
        </w:rPr>
        <w:t xml:space="preserve"> </w:t>
      </w:r>
      <w:r>
        <w:t>………………….</w:t>
      </w:r>
    </w:p>
    <w:p>
      <w:pPr>
        <w:pStyle w:val="6"/>
        <w:spacing w:before="1"/>
        <w:ind w:left="0"/>
        <w:rPr>
          <w:sz w:val="14"/>
        </w:rPr>
      </w:pPr>
    </w:p>
    <w:p>
      <w:pPr>
        <w:spacing w:after="0"/>
        <w:rPr>
          <w:sz w:val="14"/>
        </w:rPr>
        <w:sectPr>
          <w:footerReference r:id="rId5" w:type="default"/>
          <w:type w:val="continuous"/>
          <w:pgSz w:w="12240" w:h="15840"/>
          <w:pgMar w:top="720" w:right="1320" w:bottom="1260" w:left="1340" w:header="720" w:footer="1068" w:gutter="0"/>
          <w:pgNumType w:start="1"/>
          <w:cols w:space="720" w:num="1"/>
        </w:sectPr>
      </w:pPr>
    </w:p>
    <w:p>
      <w:pPr>
        <w:pStyle w:val="9"/>
        <w:numPr>
          <w:ilvl w:val="0"/>
          <w:numId w:val="1"/>
        </w:numPr>
        <w:tabs>
          <w:tab w:val="left" w:pos="551"/>
          <w:tab w:val="left" w:pos="552"/>
        </w:tabs>
        <w:spacing w:before="92" w:after="0" w:line="240" w:lineRule="auto"/>
        <w:ind w:left="551" w:right="38" w:hanging="452"/>
        <w:jc w:val="left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3873500</wp:posOffset>
                </wp:positionH>
                <wp:positionV relativeFrom="paragraph">
                  <wp:posOffset>80010</wp:posOffset>
                </wp:positionV>
                <wp:extent cx="133350" cy="132715"/>
                <wp:effectExtent l="5080" t="4445" r="13970" b="15240"/>
                <wp:wrapNone/>
                <wp:docPr id="4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305pt;margin-top:6.3pt;height:10.45pt;width:10.5pt;mso-position-horizontal-relative:page;z-index:251660288;mso-width-relative:page;mso-height-relative:page;" filled="f" stroked="t" coordsize="21600,21600" o:gfxdata="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Rx&#10;wojWAAAACQEAAA8AAAAAAAAAAQAgAAAAIgAAAGRycy9kb3ducmV2LnhtbFBLAQIUABQAAAAIAIdO&#10;4kCGiNJJ7AEAAPgDAAAOAAAAAAAAAAEAIAAAACUBAABkcnMvZTJvRG9jLnhtbFBLBQYAAAAABgAG&#10;AFkBAACDBQAAAAA=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2226945</wp:posOffset>
                </wp:positionH>
                <wp:positionV relativeFrom="paragraph">
                  <wp:posOffset>257810</wp:posOffset>
                </wp:positionV>
                <wp:extent cx="133350" cy="132715"/>
                <wp:effectExtent l="5080" t="4445" r="13970" b="15240"/>
                <wp:wrapNone/>
                <wp:docPr id="13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4" o:spid="_x0000_s1026" o:spt="1" style="position:absolute;left:0pt;margin-left:175.35pt;margin-top:20.3pt;height:10.45pt;width:10.5pt;mso-position-horizontal-relative:page;z-index:-251648000;mso-width-relative:page;mso-height-relative:page;" filled="f" stroked="t" coordsize="21600,21600" o:gfxdata="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wK9btcAAAAJAQAADwAAAAAAAAABACAAAAAiAAAAZHJzL2Rvd25yZXYueG1sUEsBAhQAFAAAAAgA&#10;h07iQCEeWn/tAQAA+QMAAA4AAAAAAAAAAQAgAAAAJgEAAGRycy9lMm9Eb2MueG1sUEsFBgAAAAAG&#10;AAYAWQEAAIUFAAAAAA==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w:t>Select Plan : Individual / Family (Single</w:t>
      </w:r>
      <w:r>
        <w:rPr>
          <w:spacing w:val="-15"/>
          <w:sz w:val="22"/>
        </w:rPr>
        <w:t xml:space="preserve"> </w:t>
      </w:r>
      <w:r>
        <w:rPr>
          <w:sz w:val="22"/>
        </w:rPr>
        <w:t>Trip) (Multiple</w:t>
      </w:r>
      <w:r>
        <w:rPr>
          <w:spacing w:val="-1"/>
          <w:sz w:val="22"/>
        </w:rPr>
        <w:t xml:space="preserve"> </w:t>
      </w:r>
      <w:r>
        <w:rPr>
          <w:sz w:val="22"/>
        </w:rPr>
        <w:t>trips)</w:t>
      </w:r>
    </w:p>
    <w:p>
      <w:pPr>
        <w:pStyle w:val="6"/>
        <w:spacing w:before="92"/>
        <w:ind w:left="100"/>
      </w:pPr>
      <w:r>
        <w:br w:type="column"/>
      </w:r>
      <w:r>
        <w:t>Student Plan (Single Trip)</w:t>
      </w:r>
    </w:p>
    <w:p>
      <w:pPr>
        <w:pStyle w:val="6"/>
        <w:spacing w:before="92"/>
        <w:ind w:left="100"/>
      </w:pPr>
      <w:r>
        <w:br w:type="column"/>
      </w:r>
      <w:r>
        <w:t>Corporate</w:t>
      </w:r>
    </w:p>
    <w:p>
      <w:pPr>
        <w:spacing w:after="0"/>
        <w:sectPr>
          <w:type w:val="continuous"/>
          <w:pgSz w:w="12240" w:h="15840"/>
          <w:pgMar w:top="720" w:right="1320" w:bottom="1260" w:left="1340" w:header="720" w:footer="720" w:gutter="0"/>
          <w:cols w:equalWidth="0" w:num="3">
            <w:col w:w="4697" w:space="344"/>
            <w:col w:w="2457" w:space="291"/>
            <w:col w:w="1791"/>
          </w:cols>
        </w:sectPr>
      </w:pPr>
    </w:p>
    <w:p>
      <w:pPr>
        <w:pStyle w:val="6"/>
        <w:ind w:left="0"/>
        <w:rPr>
          <w:sz w:val="14"/>
        </w:rPr>
      </w:pPr>
    </w:p>
    <w:p>
      <w:pPr>
        <w:pStyle w:val="9"/>
        <w:numPr>
          <w:ilvl w:val="0"/>
          <w:numId w:val="1"/>
        </w:numPr>
        <w:tabs>
          <w:tab w:val="left" w:pos="546"/>
          <w:tab w:val="left" w:pos="547"/>
        </w:tabs>
        <w:spacing w:before="92" w:after="0" w:line="240" w:lineRule="auto"/>
        <w:ind w:left="546" w:right="0" w:hanging="447"/>
        <w:jc w:val="left"/>
        <w:rPr>
          <w:sz w:val="22"/>
        </w:rPr>
      </w:pPr>
      <w:r>
        <w:rPr>
          <w:sz w:val="22"/>
        </w:rPr>
        <w:t>Dependents to be</w:t>
      </w:r>
      <w:r>
        <w:rPr>
          <w:spacing w:val="-3"/>
          <w:sz w:val="22"/>
        </w:rPr>
        <w:t xml:space="preserve"> </w:t>
      </w:r>
      <w:r>
        <w:rPr>
          <w:sz w:val="22"/>
        </w:rPr>
        <w:t>Covered</w:t>
      </w:r>
    </w:p>
    <w:p>
      <w:pPr>
        <w:pStyle w:val="6"/>
        <w:tabs>
          <w:tab w:val="left" w:pos="3880"/>
          <w:tab w:val="left" w:pos="6401"/>
          <w:tab w:val="left" w:pos="8021"/>
        </w:tabs>
        <w:spacing w:before="119"/>
      </w:pPr>
      <w:r>
        <w:t>Name</w:t>
      </w:r>
      <w:r>
        <w:tab/>
      </w:r>
      <w:r>
        <w:t>Relationship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Proposer</w:t>
      </w:r>
      <w:r>
        <w:tab/>
      </w:r>
      <w:r>
        <w:t>Date of</w:t>
      </w:r>
      <w:r>
        <w:rPr>
          <w:spacing w:val="-1"/>
        </w:rPr>
        <w:t xml:space="preserve"> </w:t>
      </w:r>
      <w:r>
        <w:t>Birth</w:t>
      </w:r>
      <w:r>
        <w:tab/>
      </w:r>
      <w:r>
        <w:t>Passport</w:t>
      </w:r>
      <w:r>
        <w:rPr>
          <w:spacing w:val="1"/>
        </w:rPr>
        <w:t xml:space="preserve"> </w:t>
      </w:r>
      <w:r>
        <w:t>No.</w:t>
      </w:r>
    </w:p>
    <w:p>
      <w:pPr>
        <w:pStyle w:val="6"/>
        <w:tabs>
          <w:tab w:val="left" w:pos="6401"/>
          <w:tab w:val="left" w:pos="8021"/>
        </w:tabs>
        <w:spacing w:before="1" w:line="252" w:lineRule="exact"/>
      </w:pPr>
      <w:r>
        <w:t xml:space="preserve">…………………………………….  </w:t>
      </w:r>
      <w:r>
        <w:rPr>
          <w:spacing w:val="27"/>
        </w:rPr>
        <w:t xml:space="preserve"> </w:t>
      </w:r>
      <w:r>
        <w:t>………………………….</w:t>
      </w:r>
      <w:r>
        <w:tab/>
      </w:r>
      <w:r>
        <w:t>……………….</w:t>
      </w:r>
      <w:r>
        <w:tab/>
      </w:r>
      <w:r>
        <w:t>………………..</w:t>
      </w:r>
    </w:p>
    <w:p>
      <w:pPr>
        <w:pStyle w:val="6"/>
        <w:tabs>
          <w:tab w:val="left" w:pos="6401"/>
          <w:tab w:val="left" w:pos="8021"/>
        </w:tabs>
        <w:spacing w:line="252" w:lineRule="exact"/>
      </w:pPr>
      <w:r>
        <w:t xml:space="preserve">…………………………………….  </w:t>
      </w:r>
      <w:r>
        <w:rPr>
          <w:spacing w:val="27"/>
        </w:rPr>
        <w:t xml:space="preserve"> </w:t>
      </w:r>
      <w:r>
        <w:t>………………………….</w:t>
      </w:r>
      <w:r>
        <w:tab/>
      </w:r>
      <w:r>
        <w:t>……………….</w:t>
      </w:r>
      <w:r>
        <w:tab/>
      </w:r>
      <w:r>
        <w:t>………………..</w:t>
      </w:r>
    </w:p>
    <w:p>
      <w:pPr>
        <w:pStyle w:val="6"/>
        <w:tabs>
          <w:tab w:val="left" w:pos="6401"/>
          <w:tab w:val="left" w:pos="8021"/>
        </w:tabs>
        <w:spacing w:before="1" w:line="252" w:lineRule="exact"/>
      </w:pPr>
      <w:r>
        <w:t xml:space="preserve">…………………………………….  </w:t>
      </w:r>
      <w:r>
        <w:rPr>
          <w:spacing w:val="27"/>
        </w:rPr>
        <w:t xml:space="preserve"> </w:t>
      </w:r>
      <w:r>
        <w:t>………………………….</w:t>
      </w:r>
      <w:r>
        <w:tab/>
      </w:r>
      <w:r>
        <w:t>……………….</w:t>
      </w:r>
      <w:r>
        <w:tab/>
      </w:r>
      <w:r>
        <w:t>………………..</w:t>
      </w:r>
    </w:p>
    <w:p>
      <w:pPr>
        <w:pStyle w:val="6"/>
        <w:tabs>
          <w:tab w:val="left" w:pos="6401"/>
          <w:tab w:val="left" w:pos="8021"/>
        </w:tabs>
        <w:spacing w:line="252" w:lineRule="exact"/>
      </w:pPr>
      <w:r>
        <w:t xml:space="preserve">…………………………………….  </w:t>
      </w:r>
      <w:r>
        <w:rPr>
          <w:spacing w:val="27"/>
        </w:rPr>
        <w:t xml:space="preserve"> </w:t>
      </w:r>
      <w:r>
        <w:t>………………………….</w:t>
      </w:r>
      <w:r>
        <w:tab/>
      </w:r>
      <w:r>
        <w:t>……………….</w:t>
      </w:r>
      <w:r>
        <w:tab/>
      </w:r>
      <w:r>
        <w:t>………………..</w:t>
      </w:r>
    </w:p>
    <w:p>
      <w:pPr>
        <w:pStyle w:val="6"/>
        <w:tabs>
          <w:tab w:val="left" w:pos="6401"/>
          <w:tab w:val="left" w:pos="8021"/>
        </w:tabs>
        <w:spacing w:before="2" w:line="252" w:lineRule="exact"/>
      </w:pPr>
      <w:r>
        <w:t xml:space="preserve">…………………………………….  </w:t>
      </w:r>
      <w:r>
        <w:rPr>
          <w:spacing w:val="27"/>
        </w:rPr>
        <w:t xml:space="preserve"> </w:t>
      </w:r>
      <w:r>
        <w:t>………………………….</w:t>
      </w:r>
      <w:r>
        <w:tab/>
      </w:r>
      <w:r>
        <w:t>……………….</w:t>
      </w:r>
      <w:r>
        <w:tab/>
      </w:r>
      <w:r>
        <w:t>………………..</w:t>
      </w:r>
    </w:p>
    <w:p>
      <w:pPr>
        <w:pStyle w:val="6"/>
        <w:tabs>
          <w:tab w:val="left" w:pos="6401"/>
          <w:tab w:val="left" w:pos="8021"/>
        </w:tabs>
        <w:spacing w:line="252" w:lineRule="exact"/>
      </w:pPr>
      <w:r>
        <w:t xml:space="preserve">…………………………………….  </w:t>
      </w:r>
      <w:r>
        <w:rPr>
          <w:spacing w:val="27"/>
        </w:rPr>
        <w:t xml:space="preserve"> </w:t>
      </w:r>
      <w:r>
        <w:t>………………………….</w:t>
      </w:r>
      <w:r>
        <w:tab/>
      </w:r>
      <w:r>
        <w:t>……………….</w:t>
      </w:r>
      <w:r>
        <w:tab/>
      </w:r>
      <w:r>
        <w:t>………………..</w:t>
      </w:r>
    </w:p>
    <w:p>
      <w:pPr>
        <w:pStyle w:val="6"/>
        <w:ind w:left="0"/>
      </w:pPr>
    </w:p>
    <w:p>
      <w:pPr>
        <w:pStyle w:val="9"/>
        <w:numPr>
          <w:ilvl w:val="0"/>
          <w:numId w:val="1"/>
        </w:numPr>
        <w:tabs>
          <w:tab w:val="left" w:pos="546"/>
          <w:tab w:val="left" w:pos="547"/>
        </w:tabs>
        <w:spacing w:before="0" w:after="0" w:line="240" w:lineRule="auto"/>
        <w:ind w:left="546" w:right="0" w:hanging="447"/>
        <w:jc w:val="left"/>
        <w:rPr>
          <w:sz w:val="22"/>
        </w:rPr>
      </w:pPr>
      <w:r>
        <w:rPr>
          <w:sz w:val="22"/>
        </w:rPr>
        <w:t>Leaving Sri Lanka on : ……………………….. Returning to Sri Lanka on</w:t>
      </w:r>
      <w:r>
        <w:rPr>
          <w:spacing w:val="-10"/>
          <w:sz w:val="22"/>
        </w:rPr>
        <w:t xml:space="preserve"> </w:t>
      </w:r>
      <w:r>
        <w:rPr>
          <w:sz w:val="22"/>
        </w:rPr>
        <w:t>…………………………</w:t>
      </w:r>
    </w:p>
    <w:p>
      <w:pPr>
        <w:pStyle w:val="6"/>
        <w:tabs>
          <w:tab w:val="left" w:pos="551"/>
        </w:tabs>
        <w:spacing w:before="119"/>
        <w:ind w:left="100"/>
      </w:pPr>
      <w:r>
        <w:t>6.</w:t>
      </w:r>
      <w:r>
        <w:tab/>
      </w:r>
      <w:r>
        <w:t>Country / Countries to be visited :</w:t>
      </w:r>
      <w:r>
        <w:rPr>
          <w:spacing w:val="45"/>
        </w:rPr>
        <w:t xml:space="preserve"> </w:t>
      </w:r>
      <w:r>
        <w:t>…………………………………………………………………….</w:t>
      </w:r>
    </w:p>
    <w:p>
      <w:pPr>
        <w:pStyle w:val="6"/>
        <w:spacing w:before="1"/>
        <w:ind w:left="0"/>
      </w:pPr>
    </w:p>
    <w:p>
      <w:pPr>
        <w:pStyle w:val="6"/>
        <w:tabs>
          <w:tab w:val="left" w:pos="551"/>
        </w:tabs>
        <w:spacing w:line="253" w:lineRule="exact"/>
        <w:ind w:left="100"/>
      </w:pPr>
      <w:r>
        <w:t>7..</w:t>
      </w:r>
      <w:r>
        <w:tab/>
      </w:r>
      <w:r>
        <w:t>Please choose coverage / plan and tick appropriate box</w:t>
      </w:r>
      <w:r>
        <w:rPr>
          <w:spacing w:val="-12"/>
        </w:rPr>
        <w:t xml:space="preserve"> </w:t>
      </w:r>
      <w:r>
        <w:t>:</w:t>
      </w:r>
    </w:p>
    <w:p>
      <w:pPr>
        <w:pStyle w:val="6"/>
        <w:tabs>
          <w:tab w:val="left" w:pos="7121"/>
          <w:tab w:val="left" w:pos="8473"/>
        </w:tabs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5062220</wp:posOffset>
                </wp:positionH>
                <wp:positionV relativeFrom="paragraph">
                  <wp:posOffset>12065</wp:posOffset>
                </wp:positionV>
                <wp:extent cx="133350" cy="481965"/>
                <wp:effectExtent l="4445" t="4445" r="14605" b="8890"/>
                <wp:wrapNone/>
                <wp:docPr id="8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8196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0" h="759">
                              <a:moveTo>
                                <a:pt x="0" y="209"/>
                              </a:moveTo>
                              <a:lnTo>
                                <a:pt x="210" y="209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lnTo>
                                <a:pt x="0" y="209"/>
                              </a:lnTo>
                              <a:close/>
                              <a:moveTo>
                                <a:pt x="0" y="484"/>
                              </a:moveTo>
                              <a:lnTo>
                                <a:pt x="210" y="484"/>
                              </a:lnTo>
                              <a:lnTo>
                                <a:pt x="210" y="275"/>
                              </a:lnTo>
                              <a:lnTo>
                                <a:pt x="0" y="275"/>
                              </a:lnTo>
                              <a:lnTo>
                                <a:pt x="0" y="484"/>
                              </a:lnTo>
                              <a:close/>
                              <a:moveTo>
                                <a:pt x="0" y="759"/>
                              </a:moveTo>
                              <a:lnTo>
                                <a:pt x="210" y="759"/>
                              </a:lnTo>
                              <a:lnTo>
                                <a:pt x="210" y="550"/>
                              </a:lnTo>
                              <a:lnTo>
                                <a:pt x="0" y="550"/>
                              </a:lnTo>
                              <a:lnTo>
                                <a:pt x="0" y="75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398.6pt;margin-top:0.95pt;height:37.95pt;width:10.5pt;mso-position-horizontal-relative:page;z-index:-251652096;mso-width-relative:page;mso-height-relative:page;" filled="f" stroked="t" coordsize="210,759" o:gfxdata="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vdDiRtcAAAAIAQAADwAAAAAAAAABACAAAAAi&#10;AAAAZHJzL2Rvd25yZXYueG1sUEsBAhQAFAAAAAgAh07iQC8b4nJ9AgAAowYAAA4AAAAAAAAAAQAg&#10;AAAAJgEAAGRycy9lMm9Eb2MueG1sUEsFBgAAAAAGAAYAWQEAABUGAAAAAA==&#10;" path="m0,209l210,209,210,0,0,0,0,209xm0,484l210,484,210,275,0,275,0,484xm0,759l210,759,210,550,0,550,0,759xe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5968365</wp:posOffset>
                </wp:positionH>
                <wp:positionV relativeFrom="paragraph">
                  <wp:posOffset>12065</wp:posOffset>
                </wp:positionV>
                <wp:extent cx="133350" cy="307340"/>
                <wp:effectExtent l="4445" t="4445" r="14605" b="12065"/>
                <wp:wrapNone/>
                <wp:docPr id="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30734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0" h="484">
                              <a:moveTo>
                                <a:pt x="0" y="209"/>
                              </a:moveTo>
                              <a:lnTo>
                                <a:pt x="210" y="209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lnTo>
                                <a:pt x="0" y="209"/>
                              </a:lnTo>
                              <a:close/>
                              <a:moveTo>
                                <a:pt x="0" y="484"/>
                              </a:moveTo>
                              <a:lnTo>
                                <a:pt x="210" y="484"/>
                              </a:lnTo>
                              <a:lnTo>
                                <a:pt x="210" y="275"/>
                              </a:lnTo>
                              <a:lnTo>
                                <a:pt x="0" y="275"/>
                              </a:lnTo>
                              <a:lnTo>
                                <a:pt x="0" y="484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469.95pt;margin-top:0.95pt;height:24.2pt;width:10.5pt;mso-position-horizontal-relative:page;z-index:-251651072;mso-width-relative:page;mso-height-relative:page;" filled="f" stroked="t" coordsize="210,484" o:gfxdata="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8YJ/zWAAAACAEAAA8AAAAAAAAAAQAgAAAAIgAAAGRycy9kb3ducmV2LnhtbFBLAQIUABQAAAAI&#10;AIdO4kAcyUiOYQIAANMFAAAOAAAAAAAAAAEAIAAAACUBAABkcnMvZTJvRG9jLnhtbFBLBQYAAAAA&#10;BgAGAFkBAAD4BQAAAAA=&#10;" path="m0,209l210,209,210,0,0,0,0,209xm0,484l210,484,210,275,0,275,0,484xe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6574790</wp:posOffset>
                </wp:positionH>
                <wp:positionV relativeFrom="paragraph">
                  <wp:posOffset>12065</wp:posOffset>
                </wp:positionV>
                <wp:extent cx="133350" cy="307340"/>
                <wp:effectExtent l="4445" t="4445" r="14605" b="12065"/>
                <wp:wrapNone/>
                <wp:docPr id="2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30734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0" h="484">
                              <a:moveTo>
                                <a:pt x="0" y="209"/>
                              </a:moveTo>
                              <a:lnTo>
                                <a:pt x="210" y="209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lnTo>
                                <a:pt x="0" y="209"/>
                              </a:lnTo>
                              <a:close/>
                              <a:moveTo>
                                <a:pt x="0" y="484"/>
                              </a:moveTo>
                              <a:lnTo>
                                <a:pt x="210" y="484"/>
                              </a:lnTo>
                              <a:lnTo>
                                <a:pt x="210" y="275"/>
                              </a:lnTo>
                              <a:lnTo>
                                <a:pt x="0" y="275"/>
                              </a:lnTo>
                              <a:lnTo>
                                <a:pt x="0" y="484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517.7pt;margin-top:0.95pt;height:24.2pt;width:10.5pt;mso-position-horizontal-relative:page;z-index:251659264;mso-width-relative:page;mso-height-relative:page;" filled="f" stroked="t" coordsize="210,484" o:gfxdata="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NeMhb2AAAAAoBAAAPAAAAAAAAAAEAIAAAACIAAABkcnMvZG93bnJldi54bWxQSwECFAAUAAAA&#10;CACHTuJA0Z+cqGACAADTBQAADgAAAAAAAAABACAAAAAnAQAAZHJzL2Uyb0RvYy54bWxQSwUGAAAA&#10;AAYABgBZAQAA+QUAAAAA&#10;" path="m0,209l210,209,210,0,0,0,0,209xm0,484l210,484,210,275,0,275,0,484xe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t>Worldwide excluding</w:t>
      </w:r>
      <w:r>
        <w:rPr>
          <w:spacing w:val="-6"/>
        </w:rPr>
        <w:t xml:space="preserve"> </w:t>
      </w:r>
      <w:r>
        <w:t>Sri</w:t>
      </w:r>
      <w:r>
        <w:rPr>
          <w:spacing w:val="-1"/>
        </w:rPr>
        <w:t xml:space="preserve"> </w:t>
      </w:r>
      <w:r>
        <w:t>Lanka</w:t>
      </w:r>
      <w:r>
        <w:tab/>
      </w:r>
      <w:r>
        <w:t>Platinum</w:t>
      </w:r>
      <w:r>
        <w:tab/>
      </w:r>
      <w:r>
        <w:t>Gold</w:t>
      </w:r>
    </w:p>
    <w:p>
      <w:pPr>
        <w:pStyle w:val="6"/>
        <w:tabs>
          <w:tab w:val="left" w:pos="7121"/>
          <w:tab w:val="left" w:pos="8473"/>
        </w:tabs>
        <w:spacing w:before="1"/>
        <w:ind w:right="663"/>
      </w:pPr>
      <w:r>
        <w:t>Worldwide excluding USA, Canada &amp;</w:t>
      </w:r>
      <w:r>
        <w:rPr>
          <w:spacing w:val="-10"/>
        </w:rPr>
        <w:t xml:space="preserve"> </w:t>
      </w:r>
      <w:r>
        <w:t>Sri Lanka</w:t>
      </w:r>
      <w:r>
        <w:tab/>
      </w:r>
      <w:r>
        <w:t>Platinum</w:t>
      </w:r>
      <w:r>
        <w:tab/>
      </w:r>
      <w:r>
        <w:rPr>
          <w:spacing w:val="-5"/>
        </w:rPr>
        <w:t xml:space="preserve">Gold </w:t>
      </w:r>
      <w:r>
        <w:t>Asian Countries excluding Japan &amp; Sri</w:t>
      </w:r>
      <w:r>
        <w:rPr>
          <w:spacing w:val="-3"/>
        </w:rPr>
        <w:t xml:space="preserve"> </w:t>
      </w:r>
      <w:r>
        <w:t>Lanka</w:t>
      </w:r>
    </w:p>
    <w:p>
      <w:pPr>
        <w:pStyle w:val="6"/>
      </w:pPr>
      <w:r>
        <w:t>Other (please specify)</w:t>
      </w:r>
    </w:p>
    <w:p>
      <w:pPr>
        <w:pStyle w:val="6"/>
        <w:spacing w:before="10"/>
        <w:ind w:left="0"/>
        <w:rPr>
          <w:sz w:val="21"/>
        </w:rPr>
      </w:pPr>
    </w:p>
    <w:p>
      <w:pPr>
        <w:pStyle w:val="9"/>
        <w:numPr>
          <w:ilvl w:val="0"/>
          <w:numId w:val="2"/>
        </w:numPr>
        <w:tabs>
          <w:tab w:val="left" w:pos="551"/>
          <w:tab w:val="left" w:pos="552"/>
        </w:tabs>
        <w:spacing w:before="0" w:after="0" w:line="240" w:lineRule="auto"/>
        <w:ind w:left="551" w:right="0" w:hanging="452"/>
        <w:jc w:val="left"/>
        <w:rPr>
          <w:sz w:val="22"/>
        </w:rPr>
      </w:pPr>
      <w:r>
        <w:rPr>
          <w:sz w:val="22"/>
        </w:rPr>
        <w:t>Purpose of</w:t>
      </w:r>
      <w:r>
        <w:rPr>
          <w:spacing w:val="-3"/>
          <w:sz w:val="22"/>
        </w:rPr>
        <w:t xml:space="preserve"> </w:t>
      </w:r>
      <w:r>
        <w:rPr>
          <w:sz w:val="22"/>
        </w:rPr>
        <w:t>Visit</w:t>
      </w:r>
    </w:p>
    <w:p>
      <w:pPr>
        <w:pStyle w:val="6"/>
        <w:tabs>
          <w:tab w:val="left" w:pos="2183"/>
          <w:tab w:val="left" w:pos="2260"/>
          <w:tab w:val="left" w:pos="3792"/>
          <w:tab w:val="left" w:pos="5501"/>
        </w:tabs>
        <w:spacing w:before="1"/>
        <w:ind w:right="3316"/>
      </w:pP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1765935</wp:posOffset>
                </wp:positionH>
                <wp:positionV relativeFrom="paragraph">
                  <wp:posOffset>15875</wp:posOffset>
                </wp:positionV>
                <wp:extent cx="140335" cy="299720"/>
                <wp:effectExtent l="4445" t="4445" r="7620" b="19685"/>
                <wp:wrapNone/>
                <wp:docPr id="10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29972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1" h="472">
                              <a:moveTo>
                                <a:pt x="11" y="209"/>
                              </a:moveTo>
                              <a:lnTo>
                                <a:pt x="221" y="209"/>
                              </a:lnTo>
                              <a:lnTo>
                                <a:pt x="221" y="0"/>
                              </a:lnTo>
                              <a:lnTo>
                                <a:pt x="11" y="0"/>
                              </a:lnTo>
                              <a:lnTo>
                                <a:pt x="11" y="209"/>
                              </a:lnTo>
                              <a:close/>
                              <a:moveTo>
                                <a:pt x="0" y="472"/>
                              </a:moveTo>
                              <a:lnTo>
                                <a:pt x="210" y="472"/>
                              </a:lnTo>
                              <a:lnTo>
                                <a:pt x="210" y="263"/>
                              </a:lnTo>
                              <a:lnTo>
                                <a:pt x="0" y="263"/>
                              </a:lnTo>
                              <a:lnTo>
                                <a:pt x="0" y="472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139.05pt;margin-top:1.25pt;height:23.6pt;width:11.05pt;mso-position-horizontal-relative:page;z-index:-251650048;mso-width-relative:page;mso-height-relative:page;" filled="f" stroked="t" coordsize="221,472" o:gfxdata="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vDLRK2QAAAAgBAAAPAAAAAAAAAAEAIAAAACIAAABkcnMvZG93bnJldi54bWxQSwEC&#10;FAAUAAAACACHTuJAAQH9xmUCAADXBQAADgAAAAAAAAABACAAAAAoAQAAZHJzL2Uyb0RvYy54bWxQ&#10;SwUGAAAAAAYABgBZAQAA/wUAAAAA&#10;" path="m11,209l221,209,221,0,11,0,11,209xm0,472l210,472,210,263,0,263,0,472xe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2792730</wp:posOffset>
                </wp:positionH>
                <wp:positionV relativeFrom="paragraph">
                  <wp:posOffset>15875</wp:posOffset>
                </wp:positionV>
                <wp:extent cx="133350" cy="132715"/>
                <wp:effectExtent l="5080" t="4445" r="13970" b="15240"/>
                <wp:wrapNone/>
                <wp:docPr id="11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" o:spid="_x0000_s1026" o:spt="1" style="position:absolute;left:0pt;margin-left:219.9pt;margin-top:1.25pt;height:10.45pt;width:10.5pt;mso-position-horizontal-relative:page;z-index:-251650048;mso-width-relative:page;mso-height-relative:page;" filled="f" stroked="t" coordsize="21600,21600" o:gfxdata="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sRGj1gAAAAgBAAAPAAAAAAAAAAEAIAAAACIAAABkcnMvZG93bnJldi54bWxQSwECFAAUAAAACACH&#10;TuJAMUV+N+0BAAD5AwAADgAAAAAAAAABACAAAAAlAQAAZHJzL2Uyb0RvYy54bWxQSwUGAAAAAAYA&#10;BgBZAQAAh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3806825</wp:posOffset>
                </wp:positionH>
                <wp:positionV relativeFrom="paragraph">
                  <wp:posOffset>15875</wp:posOffset>
                </wp:positionV>
                <wp:extent cx="133350" cy="132715"/>
                <wp:effectExtent l="5080" t="4445" r="13970" b="15240"/>
                <wp:wrapNone/>
                <wp:docPr id="12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0" o:spid="_x0000_s1026" o:spt="1" style="position:absolute;left:0pt;margin-left:299.75pt;margin-top:1.25pt;height:10.45pt;width:10.5pt;mso-position-horizontal-relative:page;z-index:-251649024;mso-width-relative:page;mso-height-relative:page;" filled="f" stroked="t" coordsize="21600,21600" o:gfxdata="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Lmi&#10;a9YAAAAIAQAADwAAAAAAAAABACAAAAAiAAAAZHJzL2Rvd25yZXYueG1sUEsBAhQAFAAAAAgAh07i&#10;QNgyC+LrAQAA+gMAAA4AAAAAAAAAAQAgAAAAJQEAAGRycy9lMm9Eb2MueG1sUEsFBgAAAAAGAAYA&#10;WQEAAIIFAAAAAA==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4928870</wp:posOffset>
                </wp:positionH>
                <wp:positionV relativeFrom="paragraph">
                  <wp:posOffset>15875</wp:posOffset>
                </wp:positionV>
                <wp:extent cx="133350" cy="132715"/>
                <wp:effectExtent l="5080" t="4445" r="13970" b="15240"/>
                <wp:wrapNone/>
                <wp:docPr id="5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1" o:spid="_x0000_s1026" o:spt="1" style="position:absolute;left:0pt;margin-left:388.1pt;margin-top:1.25pt;height:10.45pt;width:10.5pt;mso-position-horizontal-relative:page;z-index:251661312;mso-width-relative:page;mso-height-relative:page;" filled="f" stroked="t" coordsize="21600,21600" o:gfxdata="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3DL&#10;RNYAAAAIAQAADwAAAAAAAAABACAAAAAiAAAAZHJzL2Rvd25yZXYueG1sUEsBAhQAFAAAAAgAh07i&#10;QABJMqXrAQAA+QMAAA4AAAAAAAAAAQAgAAAAJQEAAGRycy9lMm9Eb2MueG1sUEsFBgAAAAAGAAYA&#10;WQEAAIIFAAAAAA==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t>Holiday</w:t>
      </w:r>
      <w:r>
        <w:tab/>
      </w:r>
      <w:r>
        <w:tab/>
      </w:r>
      <w:r>
        <w:t>Studies</w:t>
      </w:r>
      <w:r>
        <w:tab/>
      </w:r>
      <w:r>
        <w:t>Business</w:t>
      </w:r>
      <w:r>
        <w:tab/>
      </w:r>
      <w:r>
        <w:rPr>
          <w:spacing w:val="-3"/>
        </w:rPr>
        <w:t xml:space="preserve">Training </w:t>
      </w:r>
      <w:r>
        <w:t>Others</w:t>
      </w:r>
      <w:r>
        <w:tab/>
      </w:r>
      <w:r>
        <w:t>(Please specify)</w:t>
      </w:r>
      <w:r>
        <w:rPr>
          <w:spacing w:val="-3"/>
        </w:rPr>
        <w:t xml:space="preserve"> </w:t>
      </w:r>
      <w:r>
        <w:t>……………….</w:t>
      </w:r>
    </w:p>
    <w:p>
      <w:pPr>
        <w:spacing w:after="0"/>
        <w:sectPr>
          <w:type w:val="continuous"/>
          <w:pgSz w:w="12240" w:h="15840"/>
          <w:pgMar w:top="720" w:right="1320" w:bottom="1260" w:left="1340" w:header="720" w:footer="720" w:gutter="0"/>
          <w:cols w:space="720" w:num="1"/>
        </w:sectPr>
      </w:pPr>
    </w:p>
    <w:p>
      <w:pPr>
        <w:pStyle w:val="9"/>
        <w:numPr>
          <w:ilvl w:val="0"/>
          <w:numId w:val="2"/>
        </w:numPr>
        <w:tabs>
          <w:tab w:val="left" w:pos="551"/>
          <w:tab w:val="left" w:pos="552"/>
          <w:tab w:val="left" w:pos="911"/>
        </w:tabs>
        <w:spacing w:before="80" w:after="0" w:line="253" w:lineRule="exact"/>
        <w:ind w:left="551" w:right="0" w:hanging="452"/>
        <w:jc w:val="left"/>
        <w:rPr>
          <w:sz w:val="22"/>
        </w:rPr>
      </w:pPr>
      <w:r>
        <w:rPr>
          <w:sz w:val="22"/>
        </w:rPr>
        <w:t>i)</w:t>
      </w:r>
      <w:r>
        <w:rPr>
          <w:sz w:val="22"/>
        </w:rPr>
        <w:tab/>
      </w:r>
      <w:r>
        <w:rPr>
          <w:sz w:val="22"/>
        </w:rPr>
        <w:t>Name of nominee in the event of accidental death of the Proposer</w:t>
      </w:r>
      <w:r>
        <w:rPr>
          <w:spacing w:val="-10"/>
          <w:sz w:val="22"/>
        </w:rPr>
        <w:t xml:space="preserve"> </w:t>
      </w:r>
      <w:r>
        <w:rPr>
          <w:sz w:val="22"/>
        </w:rPr>
        <w:t>?</w:t>
      </w:r>
    </w:p>
    <w:p>
      <w:pPr>
        <w:pStyle w:val="6"/>
        <w:spacing w:line="253" w:lineRule="exact"/>
        <w:ind w:left="911"/>
      </w:pPr>
      <w:r>
        <w:t>……………………………………………………………………………………………………..</w:t>
      </w:r>
    </w:p>
    <w:p>
      <w:pPr>
        <w:pStyle w:val="6"/>
        <w:spacing w:before="1" w:line="252" w:lineRule="exact"/>
        <w:ind w:left="911"/>
      </w:pPr>
      <w:r>
        <w:t>……………………………………………………………………………………………………..</w:t>
      </w:r>
    </w:p>
    <w:p>
      <w:pPr>
        <w:pStyle w:val="6"/>
        <w:spacing w:line="252" w:lineRule="exact"/>
      </w:pPr>
      <w:r>
        <w:t>ii) Relationship to Proposer : ……………………………….. Contact no. …………………………..</w:t>
      </w:r>
    </w:p>
    <w:p>
      <w:pPr>
        <w:pStyle w:val="6"/>
        <w:spacing w:before="1"/>
        <w:ind w:left="0"/>
        <w:rPr>
          <w:sz w:val="14"/>
        </w:rPr>
      </w:pPr>
    </w:p>
    <w:p>
      <w:pPr>
        <w:pStyle w:val="9"/>
        <w:numPr>
          <w:ilvl w:val="0"/>
          <w:numId w:val="2"/>
        </w:numPr>
        <w:tabs>
          <w:tab w:val="left" w:pos="552"/>
          <w:tab w:val="left" w:pos="4961"/>
          <w:tab w:val="left" w:pos="6041"/>
        </w:tabs>
        <w:spacing w:before="92" w:after="0" w:line="240" w:lineRule="auto"/>
        <w:ind w:left="551" w:right="3268" w:hanging="452"/>
        <w:jc w:val="left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4992370</wp:posOffset>
                </wp:positionH>
                <wp:positionV relativeFrom="paragraph">
                  <wp:posOffset>56515</wp:posOffset>
                </wp:positionV>
                <wp:extent cx="133350" cy="132715"/>
                <wp:effectExtent l="5080" t="4445" r="13970" b="15240"/>
                <wp:wrapNone/>
                <wp:docPr id="6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2" o:spid="_x0000_s1026" o:spt="1" style="position:absolute;left:0pt;margin-left:393.1pt;margin-top:4.45pt;height:10.45pt;width:10.5pt;mso-position-horizontal-relative:page;z-index:251662336;mso-width-relative:page;mso-height-relative:page;" filled="f" stroked="t" coordsize="21600,21600" o:gfxdata="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M&#10;g7k91gAAAAgBAAAPAAAAAAAAAAEAIAAAACIAAABkcnMvZG93bnJldi54bWxQSwECFAAUAAAACACH&#10;TuJAWX3Bqe0BAAD5AwAADgAAAAAAAAABACAAAAAlAQAAZHJzL2Uyb0RvYy54bWxQSwUGAAAAAAYA&#10;BgBZAQAAh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4327525</wp:posOffset>
                </wp:positionH>
                <wp:positionV relativeFrom="paragraph">
                  <wp:posOffset>64770</wp:posOffset>
                </wp:positionV>
                <wp:extent cx="133350" cy="132715"/>
                <wp:effectExtent l="5080" t="4445" r="13970" b="15240"/>
                <wp:wrapNone/>
                <wp:docPr id="14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3" o:spid="_x0000_s1026" o:spt="1" style="position:absolute;left:0pt;margin-left:340.75pt;margin-top:5.1pt;height:10.45pt;width:10.5pt;mso-position-horizontal-relative:page;z-index:-251646976;mso-width-relative:page;mso-height-relative:page;" filled="f" stroked="t" coordsize="21600,21600" o:gfxdata="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j+ny9YAAAAJAQAADwAAAAAAAAABACAAAAAiAAAAZHJzL2Rvd25yZXYueG1sUEsBAhQAFAAAAAgA&#10;h07iQPjftZHuAQAA+gMAAA4AAAAAAAAAAQAgAAAAJQEAAGRycy9lMm9Eb2MueG1sUEsFBgAAAAAG&#10;AAYAWQEAAIUFAAAAAA==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w:t>Are any of the persons to be insured</w:t>
      </w:r>
      <w:r>
        <w:rPr>
          <w:spacing w:val="-7"/>
          <w:sz w:val="22"/>
        </w:rPr>
        <w:t xml:space="preserve"> </w:t>
      </w:r>
      <w:r>
        <w:rPr>
          <w:sz w:val="22"/>
        </w:rPr>
        <w:t>pregnant</w:t>
      </w:r>
      <w:r>
        <w:rPr>
          <w:spacing w:val="1"/>
          <w:sz w:val="22"/>
        </w:rPr>
        <w:t xml:space="preserve"> </w:t>
      </w:r>
      <w:r>
        <w:rPr>
          <w:sz w:val="22"/>
        </w:rPr>
        <w:t>?</w:t>
      </w:r>
      <w:r>
        <w:rPr>
          <w:sz w:val="22"/>
        </w:rPr>
        <w:tab/>
      </w:r>
      <w:r>
        <w:rPr>
          <w:sz w:val="22"/>
        </w:rPr>
        <w:t>Yes</w:t>
      </w:r>
      <w:r>
        <w:rPr>
          <w:sz w:val="22"/>
        </w:rPr>
        <w:tab/>
      </w:r>
      <w:r>
        <w:rPr>
          <w:spacing w:val="-10"/>
          <w:sz w:val="22"/>
        </w:rPr>
        <w:t xml:space="preserve">No </w:t>
      </w:r>
      <w:r>
        <w:rPr>
          <w:sz w:val="22"/>
        </w:rPr>
        <w:t>If “Yes” please state name (s) and number of</w:t>
      </w:r>
      <w:r>
        <w:rPr>
          <w:spacing w:val="-6"/>
          <w:sz w:val="22"/>
        </w:rPr>
        <w:t xml:space="preserve"> </w:t>
      </w:r>
      <w:r>
        <w:rPr>
          <w:sz w:val="22"/>
        </w:rPr>
        <w:t>months.</w:t>
      </w:r>
    </w:p>
    <w:p>
      <w:pPr>
        <w:pStyle w:val="6"/>
        <w:spacing w:line="252" w:lineRule="exact"/>
      </w:pPr>
      <w:r>
        <w:t>…………………………………………………………………………………………………………..</w:t>
      </w:r>
    </w:p>
    <w:p>
      <w:pPr>
        <w:pStyle w:val="9"/>
        <w:numPr>
          <w:ilvl w:val="0"/>
          <w:numId w:val="2"/>
        </w:numPr>
        <w:tabs>
          <w:tab w:val="left" w:pos="487"/>
        </w:tabs>
        <w:spacing w:before="0" w:after="0" w:line="251" w:lineRule="exact"/>
        <w:ind w:left="486" w:right="0" w:hanging="387"/>
        <w:jc w:val="left"/>
        <w:rPr>
          <w:sz w:val="22"/>
        </w:rPr>
      </w:pPr>
      <w:r>
        <w:rPr>
          <w:sz w:val="22"/>
        </w:rPr>
        <w:t>Do you or any of the dependents covered here having a history of any pre- existing</w:t>
      </w:r>
      <w:r>
        <w:rPr>
          <w:spacing w:val="-20"/>
          <w:sz w:val="22"/>
        </w:rPr>
        <w:t xml:space="preserve"> </w:t>
      </w:r>
      <w:r>
        <w:rPr>
          <w:sz w:val="22"/>
        </w:rPr>
        <w:t>ailments,</w:t>
      </w:r>
    </w:p>
    <w:p>
      <w:pPr>
        <w:pStyle w:val="2"/>
        <w:tabs>
          <w:tab w:val="left" w:pos="6098"/>
          <w:tab w:val="left" w:pos="7191"/>
        </w:tabs>
        <w:ind w:left="462" w:right="2089" w:firstLine="24"/>
      </w:pP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5047615</wp:posOffset>
                </wp:positionH>
                <wp:positionV relativeFrom="paragraph">
                  <wp:posOffset>18415</wp:posOffset>
                </wp:positionV>
                <wp:extent cx="133350" cy="132715"/>
                <wp:effectExtent l="5080" t="4445" r="13970" b="15240"/>
                <wp:wrapNone/>
                <wp:docPr id="15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4" o:spid="_x0000_s1026" o:spt="1" style="position:absolute;left:0pt;margin-left:397.45pt;margin-top:1.45pt;height:10.45pt;width:10.5pt;mso-position-horizontal-relative:page;z-index:-251646976;mso-width-relative:page;mso-height-relative:page;" filled="f" stroked="t" coordsize="21600,21600" o:gfxdata="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6&#10;gB8W1gAAAAgBAAAPAAAAAAAAAAEAIAAAACIAAABkcnMvZG93bnJldi54bWxQSwECFAAUAAAACACH&#10;TuJA08qL2e0BAAD6AwAADgAAAAAAAAABACAAAAAlAQAAZHJzL2Uyb0RvYy54bWxQSwUGAAAAAAYA&#10;BgBZAQAAh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5721350</wp:posOffset>
                </wp:positionH>
                <wp:positionV relativeFrom="paragraph">
                  <wp:posOffset>18415</wp:posOffset>
                </wp:positionV>
                <wp:extent cx="133350" cy="132715"/>
                <wp:effectExtent l="5080" t="4445" r="13970" b="15240"/>
                <wp:wrapNone/>
                <wp:docPr id="7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27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5" o:spid="_x0000_s1026" o:spt="1" style="position:absolute;left:0pt;margin-left:450.5pt;margin-top:1.45pt;height:10.45pt;width:10.5pt;mso-position-horizontal-relative:page;z-index:251663360;mso-width-relative:page;mso-height-relative:page;" filled="f" stroked="t" coordsize="21600,21600" o:gfxdata="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lL9&#10;m9UAAAAIAQAADwAAAAAAAAABACAAAAAiAAAAZHJzL2Rvd25yZXYueG1sUEsBAhQAFAAAAAgAh07i&#10;QHJo/+HsAQAA+QMAAA4AAAAAAAAAAQAgAAAAJAEAAGRycy9lMm9Eb2MueG1sUEsFBgAAAAAGAAYA&#10;WQEAAIIFAAAAAA==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t>diseases, operations, accidents,</w:t>
      </w:r>
      <w:r>
        <w:rPr>
          <w:spacing w:val="-4"/>
        </w:rPr>
        <w:t xml:space="preserve"> </w:t>
      </w:r>
      <w:r>
        <w:t>investigations etc.</w:t>
      </w:r>
      <w:r>
        <w:tab/>
      </w:r>
      <w:r>
        <w:t>Yes</w:t>
      </w:r>
      <w:r>
        <w:tab/>
      </w:r>
      <w:r>
        <w:rPr>
          <w:spacing w:val="-7"/>
        </w:rPr>
        <w:t xml:space="preserve">No </w:t>
      </w:r>
      <w:r>
        <w:t>If “Yes”, Please</w:t>
      </w:r>
      <w:r>
        <w:rPr>
          <w:spacing w:val="-3"/>
        </w:rPr>
        <w:t xml:space="preserve"> </w:t>
      </w:r>
      <w:r>
        <w:t>declare</w:t>
      </w:r>
    </w:p>
    <w:p>
      <w:pPr>
        <w:spacing w:before="0"/>
        <w:ind w:left="551" w:right="0" w:firstLine="0"/>
        <w:jc w:val="left"/>
        <w:rPr>
          <w:sz w:val="24"/>
        </w:rPr>
      </w:pPr>
      <w:r>
        <w:rPr>
          <w:sz w:val="24"/>
        </w:rPr>
        <w:t>………………………………………………………………………….</w:t>
      </w:r>
    </w:p>
    <w:p>
      <w:pPr>
        <w:spacing w:before="0"/>
        <w:ind w:left="460" w:right="0" w:firstLine="0"/>
        <w:jc w:val="left"/>
        <w:rPr>
          <w:sz w:val="24"/>
        </w:rPr>
      </w:pPr>
      <w:r>
        <w:rPr>
          <w:sz w:val="24"/>
        </w:rPr>
        <w:t>………………………………………………………………………………………………….</w:t>
      </w:r>
    </w:p>
    <w:p>
      <w:pPr>
        <w:spacing w:before="0"/>
        <w:ind w:left="551" w:right="0" w:firstLine="0"/>
        <w:jc w:val="left"/>
        <w:rPr>
          <w:sz w:val="24"/>
        </w:rPr>
      </w:pPr>
      <w:r>
        <w:rPr>
          <w:sz w:val="24"/>
        </w:rPr>
        <w:t>…………………………………………………………………………………………………</w:t>
      </w:r>
    </w:p>
    <w:p>
      <w:pPr>
        <w:spacing w:before="0"/>
        <w:ind w:left="551" w:right="0" w:firstLine="0"/>
        <w:jc w:val="left"/>
        <w:rPr>
          <w:sz w:val="24"/>
        </w:rPr>
      </w:pPr>
      <w:r>
        <w:rPr>
          <w:sz w:val="24"/>
        </w:rPr>
        <w:t>.</w:t>
      </w:r>
    </w:p>
    <w:p>
      <w:pPr>
        <w:pStyle w:val="3"/>
        <w:spacing w:before="6"/>
      </w:pPr>
      <w:r>
        <w:t>Declarations :</w:t>
      </w:r>
    </w:p>
    <w:p>
      <w:pPr>
        <w:pStyle w:val="6"/>
        <w:spacing w:before="117" w:line="252" w:lineRule="exact"/>
        <w:ind w:left="100"/>
      </w:pPr>
      <w:r>
        <w:t>I hereby declare to the best of my knowledge and belief that –</w:t>
      </w:r>
    </w:p>
    <w:p>
      <w:pPr>
        <w:pStyle w:val="9"/>
        <w:numPr>
          <w:ilvl w:val="0"/>
          <w:numId w:val="3"/>
        </w:numPr>
        <w:tabs>
          <w:tab w:val="left" w:pos="820"/>
          <w:tab w:val="left" w:pos="821"/>
        </w:tabs>
        <w:spacing w:before="0" w:after="0" w:line="268" w:lineRule="exact"/>
        <w:ind w:left="820" w:right="0" w:hanging="361"/>
        <w:jc w:val="left"/>
        <w:rPr>
          <w:sz w:val="22"/>
        </w:rPr>
      </w:pPr>
      <w:r>
        <w:rPr>
          <w:sz w:val="22"/>
        </w:rPr>
        <w:t>The particulars given on this form are true and</w:t>
      </w:r>
      <w:r>
        <w:rPr>
          <w:spacing w:val="-8"/>
          <w:sz w:val="22"/>
        </w:rPr>
        <w:t xml:space="preserve"> </w:t>
      </w:r>
      <w:r>
        <w:rPr>
          <w:sz w:val="22"/>
        </w:rPr>
        <w:t>complete.</w:t>
      </w:r>
    </w:p>
    <w:p>
      <w:pPr>
        <w:pStyle w:val="9"/>
        <w:numPr>
          <w:ilvl w:val="0"/>
          <w:numId w:val="3"/>
        </w:numPr>
        <w:tabs>
          <w:tab w:val="left" w:pos="820"/>
          <w:tab w:val="left" w:pos="821"/>
        </w:tabs>
        <w:spacing w:before="0" w:after="0" w:line="269" w:lineRule="exact"/>
        <w:ind w:left="820" w:right="0" w:hanging="361"/>
        <w:jc w:val="left"/>
        <w:rPr>
          <w:sz w:val="22"/>
        </w:rPr>
      </w:pPr>
      <w:r>
        <w:rPr>
          <w:sz w:val="22"/>
        </w:rPr>
        <w:t>Each person to be insured is in good health and free from any physical defect or</w:t>
      </w:r>
      <w:r>
        <w:rPr>
          <w:spacing w:val="-21"/>
          <w:sz w:val="22"/>
        </w:rPr>
        <w:t xml:space="preserve"> </w:t>
      </w:r>
      <w:r>
        <w:rPr>
          <w:sz w:val="22"/>
        </w:rPr>
        <w:t>infirmity.</w:t>
      </w:r>
    </w:p>
    <w:p>
      <w:pPr>
        <w:pStyle w:val="9"/>
        <w:numPr>
          <w:ilvl w:val="0"/>
          <w:numId w:val="3"/>
        </w:numPr>
        <w:tabs>
          <w:tab w:val="left" w:pos="820"/>
          <w:tab w:val="left" w:pos="821"/>
        </w:tabs>
        <w:spacing w:before="0" w:after="0" w:line="269" w:lineRule="exact"/>
        <w:ind w:left="820" w:right="0" w:hanging="361"/>
        <w:jc w:val="left"/>
        <w:rPr>
          <w:sz w:val="22"/>
        </w:rPr>
      </w:pPr>
      <w:r>
        <w:rPr>
          <w:sz w:val="22"/>
        </w:rPr>
        <w:t>Each person to be insured is domiciled in Sri</w:t>
      </w:r>
      <w:r>
        <w:rPr>
          <w:spacing w:val="-2"/>
          <w:sz w:val="22"/>
        </w:rPr>
        <w:t xml:space="preserve"> </w:t>
      </w:r>
      <w:r>
        <w:rPr>
          <w:sz w:val="22"/>
        </w:rPr>
        <w:t>Lanka.</w:t>
      </w:r>
    </w:p>
    <w:p>
      <w:pPr>
        <w:pStyle w:val="9"/>
        <w:numPr>
          <w:ilvl w:val="0"/>
          <w:numId w:val="3"/>
        </w:numPr>
        <w:tabs>
          <w:tab w:val="left" w:pos="820"/>
          <w:tab w:val="left" w:pos="821"/>
        </w:tabs>
        <w:spacing w:before="0" w:after="0" w:line="269" w:lineRule="exact"/>
        <w:ind w:left="820" w:right="0" w:hanging="361"/>
        <w:jc w:val="left"/>
        <w:rPr>
          <w:sz w:val="22"/>
        </w:rPr>
      </w:pPr>
      <w:r>
        <w:rPr>
          <w:sz w:val="22"/>
        </w:rPr>
        <w:t>I am not aware of any circumstance which may cause the trip to be cancelled or</w:t>
      </w:r>
      <w:r>
        <w:rPr>
          <w:spacing w:val="-18"/>
          <w:sz w:val="22"/>
        </w:rPr>
        <w:t xml:space="preserve"> </w:t>
      </w:r>
      <w:r>
        <w:rPr>
          <w:sz w:val="22"/>
        </w:rPr>
        <w:t>curtailed.</w:t>
      </w:r>
    </w:p>
    <w:p>
      <w:pPr>
        <w:pStyle w:val="9"/>
        <w:numPr>
          <w:ilvl w:val="0"/>
          <w:numId w:val="3"/>
        </w:numPr>
        <w:tabs>
          <w:tab w:val="left" w:pos="820"/>
          <w:tab w:val="left" w:pos="821"/>
        </w:tabs>
        <w:spacing w:before="0" w:after="0" w:line="240" w:lineRule="auto"/>
        <w:ind w:left="820" w:right="126" w:hanging="360"/>
        <w:jc w:val="left"/>
        <w:rPr>
          <w:sz w:val="22"/>
        </w:rPr>
      </w:pPr>
      <w:r>
        <w:rPr>
          <w:sz w:val="22"/>
        </w:rPr>
        <w:t>I agree that this Proposal and Declaration shall be the basis of Contract and accept the Company’s Policy applicable to the</w:t>
      </w:r>
      <w:r>
        <w:rPr>
          <w:spacing w:val="-9"/>
          <w:sz w:val="22"/>
        </w:rPr>
        <w:t xml:space="preserve"> </w:t>
      </w:r>
      <w:r>
        <w:rPr>
          <w:sz w:val="22"/>
        </w:rPr>
        <w:t>insurance.</w:t>
      </w:r>
    </w:p>
    <w:p>
      <w:pPr>
        <w:pStyle w:val="6"/>
        <w:ind w:left="0"/>
        <w:rPr>
          <w:sz w:val="24"/>
        </w:rPr>
      </w:pPr>
    </w:p>
    <w:p>
      <w:pPr>
        <w:pStyle w:val="6"/>
        <w:ind w:left="0"/>
        <w:rPr>
          <w:sz w:val="24"/>
        </w:rPr>
      </w:pPr>
    </w:p>
    <w:p>
      <w:pPr>
        <w:pStyle w:val="6"/>
        <w:tabs>
          <w:tab w:val="left" w:pos="5875"/>
          <w:tab w:val="left" w:pos="6514"/>
        </w:tabs>
        <w:spacing w:before="208"/>
        <w:ind w:left="707" w:right="1148" w:hanging="552"/>
      </w:pPr>
      <w:r>
        <w:t>……………………….</w:t>
      </w:r>
      <w:r>
        <w:tab/>
      </w:r>
      <w:r>
        <w:t>………………………… Date</w:t>
      </w:r>
      <w:r>
        <w:tab/>
      </w:r>
      <w:r>
        <w:tab/>
      </w:r>
      <w:r>
        <w:t>Signature of</w:t>
      </w:r>
      <w:r>
        <w:rPr>
          <w:spacing w:val="2"/>
        </w:rPr>
        <w:t xml:space="preserve"> </w:t>
      </w:r>
      <w:r>
        <w:rPr>
          <w:spacing w:val="-3"/>
        </w:rPr>
        <w:t>Proposer</w:t>
      </w:r>
    </w:p>
    <w:p>
      <w:pPr>
        <w:pStyle w:val="6"/>
        <w:spacing w:before="1"/>
        <w:ind w:left="5491"/>
      </w:pPr>
      <w:r>
        <w:t>(For and on behalf of persons to be insured)</w:t>
      </w:r>
    </w:p>
    <w:sectPr>
      <w:pgSz w:w="12240" w:h="15840"/>
      <w:pgMar w:top="1140" w:right="1320" w:bottom="1260" w:left="1340" w:header="0" w:footer="10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9240520</wp:posOffset>
              </wp:positionV>
              <wp:extent cx="152400" cy="194310"/>
              <wp:effectExtent l="0" t="0" r="0" b="0"/>
              <wp:wrapNone/>
              <wp:docPr id="1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300pt;margin-top:727.6pt;height:15.3pt;width:12pt;mso-position-horizontal-relative:page;mso-position-vertical-relative:page;z-index:-251652096;mso-width-relative:page;mso-height-relative:page;" filled="f" stroked="f" coordsize="21600,21600" o:gfxdata="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ygl422gAA&#10;AA0BAAAPAAAAAAAAAAEAIAAAACIAAABkcnMvZG93bnJldi54bWxQSwECFAAUAAAACACHTuJAY5eS&#10;y6oBAABxAwAADgAAAAAAAAABACAAAAAp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8"/>
      <w:numFmt w:val="decimal"/>
      <w:lvlText w:val="%1."/>
      <w:lvlJc w:val="left"/>
      <w:pPr>
        <w:ind w:left="551" w:hanging="452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0" w:hanging="4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82" w:hanging="4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4" w:hanging="4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6" w:hanging="4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8" w:hanging="4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1" w:hanging="4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93" w:hanging="4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5" w:hanging="452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551" w:hanging="452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3" w:hanging="4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87" w:hanging="4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01" w:hanging="4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14" w:hanging="4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628" w:hanging="4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042" w:hanging="4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455" w:hanging="4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869" w:hanging="452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F20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551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10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55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90"/>
      <w:ind w:left="175" w:right="196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820" w:hanging="452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Office_11.2.0.10078_F1E327BC-269C-435d-A152-05C5408002CA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2022-03-28T10:27:00Z</dcterms:created>
  <dc:creator>Susan Pereira</dc:creator>
  <cp:lastModifiedBy>tharukap</cp:lastModifiedBy>
  <dcterms:modified xsi:type="dcterms:W3CDTF">2022-03-28T10:28:25Z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2022-03-28T00:00:00Z</vt:filetime>
  </property>
  <property fmtid="{D5CDD505-2E9C-101B-9397-08002B2CF9AE}" pid="5" name="KSOProductBuildVer">
    <vt:lpwstr>1033-11.2.0.10078</vt:lpwstr>
  </property>
</Properties>
</file>